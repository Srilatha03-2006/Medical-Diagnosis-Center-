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8C817">
      <w:pPr>
        <w:jc w:val="center"/>
      </w:pPr>
      <w:bookmarkStart w:id="0" w:name="_GoBack"/>
      <w:bookmarkEnd w:id="0"/>
      <w:r>
        <w:rPr>
          <w:b/>
          <w:color w:val="16324F"/>
          <w:sz w:val="40"/>
        </w:rPr>
        <w:t>ServiceNow Medical Diagnostic Center</w:t>
      </w:r>
    </w:p>
    <w:p w14:paraId="3BA58ED7">
      <w:pPr>
        <w:jc w:val="center"/>
      </w:pPr>
      <w:r>
        <w:rPr>
          <w:i/>
          <w:sz w:val="20"/>
        </w:rPr>
        <w:t>Agile Sprint Plan • Epics, User Stories, Story Points, and Team Velocity</w:t>
      </w:r>
    </w:p>
    <w:p w14:paraId="3891936B">
      <w:pPr>
        <w:pStyle w:val="2"/>
      </w:pPr>
      <w:r>
        <w:t>Agile terminology</w:t>
      </w:r>
    </w:p>
    <w:p w14:paraId="0D5B6657">
      <w:r>
        <w:rPr>
          <w:b/>
        </w:rPr>
        <w:t xml:space="preserve">Sprint: </w:t>
      </w:r>
      <w:r>
        <w:t>A fixed period in which a team works to complete a set of tasks.</w:t>
      </w:r>
    </w:p>
    <w:p w14:paraId="080A7ACC">
      <w:r>
        <w:rPr>
          <w:b/>
        </w:rPr>
        <w:t xml:space="preserve">Epic: </w:t>
      </w:r>
      <w:r>
        <w:t>A large project area that is divided into smaller stories and may span multiple sprints.</w:t>
      </w:r>
    </w:p>
    <w:p w14:paraId="301D0EDD">
      <w:r>
        <w:rPr>
          <w:b/>
        </w:rPr>
        <w:t xml:space="preserve">Story: </w:t>
      </w:r>
      <w:r>
        <w:t>A small, deliverable task that contributes to an epic.</w:t>
      </w:r>
    </w:p>
    <w:p w14:paraId="2E49E48E">
      <w:r>
        <w:rPr>
          <w:b/>
        </w:rPr>
        <w:t xml:space="preserve">Story point: </w:t>
      </w:r>
      <w:r>
        <w:t>A relative estimate of the effort or complexity of a story. This plan uses 1, 2, 3, and 5 point estimates.</w:t>
      </w:r>
    </w:p>
    <w:p w14:paraId="6D4B59F6">
      <w:pPr>
        <w:pStyle w:val="2"/>
      </w:pPr>
      <w:r>
        <w:t>Sprint 1 — Application Foundation and Booking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9AE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6324F"/>
          </w:tcPr>
          <w:p w14:paraId="4BF147A5">
            <w:pPr>
              <w:spacing w:after="0" w:line="240" w:lineRule="auto"/>
            </w:pPr>
            <w:r>
              <w:rPr>
                <w:b/>
                <w:color w:val="FFFFFF"/>
              </w:rPr>
              <w:t>Epic / User Story</w:t>
            </w:r>
          </w:p>
        </w:tc>
        <w:tc>
          <w:tcPr>
            <w:tcW w:w="5112" w:type="dxa"/>
            <w:shd w:val="clear" w:color="auto" w:fill="16324F"/>
          </w:tcPr>
          <w:p w14:paraId="65C0A0EE">
            <w:pPr>
              <w:spacing w:after="0" w:line="240" w:lineRule="auto"/>
            </w:pPr>
            <w:r>
              <w:rPr>
                <w:b/>
                <w:color w:val="FFFFFF"/>
              </w:rPr>
              <w:t>Story Points</w:t>
            </w:r>
          </w:p>
        </w:tc>
      </w:tr>
      <w:tr w14:paraId="59B4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66B187A0">
            <w:pPr>
              <w:spacing w:after="0" w:line="240" w:lineRule="auto"/>
            </w:pPr>
            <w:r>
              <w:rPr>
                <w:b/>
                <w:color w:val="0F766E"/>
              </w:rPr>
              <w:t>Epic 1: Data Model and Application Setup</w:t>
            </w:r>
          </w:p>
        </w:tc>
      </w:tr>
      <w:tr w14:paraId="0AAF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6D5138C">
            <w:pPr>
              <w:spacing w:after="0" w:line="240" w:lineRule="auto"/>
            </w:pPr>
            <w:r>
              <w:t>• Create custom tables for patients, diagnostic tests, appointments, reports, and payments</w:t>
            </w:r>
          </w:p>
        </w:tc>
        <w:tc>
          <w:tcPr>
            <w:tcW w:w="5112" w:type="dxa"/>
            <w:vAlign w:val="center"/>
          </w:tcPr>
          <w:p w14:paraId="17965148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42ACD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8F17A7E">
            <w:pPr>
              <w:spacing w:after="0" w:line="240" w:lineRule="auto"/>
            </w:pPr>
            <w:r>
              <w:t>• Configure patient fields and table reference relationships</w:t>
            </w:r>
          </w:p>
        </w:tc>
        <w:tc>
          <w:tcPr>
            <w:tcW w:w="5112" w:type="dxa"/>
            <w:vAlign w:val="center"/>
          </w:tcPr>
          <w:p w14:paraId="30465C9E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56FC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2039C397">
            <w:pPr>
              <w:spacing w:after="0" w:line="240" w:lineRule="auto"/>
            </w:pPr>
            <w:r>
              <w:rPr>
                <w:b/>
                <w:color w:val="0F766E"/>
              </w:rPr>
              <w:t>Epic 2: Patient Portal and Appointment Booking</w:t>
            </w:r>
          </w:p>
        </w:tc>
      </w:tr>
      <w:tr w14:paraId="50EB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68622BD">
            <w:pPr>
              <w:spacing w:after="0" w:line="240" w:lineRule="auto"/>
            </w:pPr>
            <w:r>
              <w:t>• Build the diagnostic test catalog and test-selection interface</w:t>
            </w:r>
          </w:p>
        </w:tc>
        <w:tc>
          <w:tcPr>
            <w:tcW w:w="5112" w:type="dxa"/>
            <w:vAlign w:val="center"/>
          </w:tcPr>
          <w:p w14:paraId="1DCC2917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36E8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94F33BA">
            <w:pPr>
              <w:spacing w:after="0" w:line="240" w:lineRule="auto"/>
            </w:pPr>
            <w:r>
              <w:t>• Create patient details and registration flow</w:t>
            </w:r>
          </w:p>
        </w:tc>
        <w:tc>
          <w:tcPr>
            <w:tcW w:w="5112" w:type="dxa"/>
            <w:vAlign w:val="center"/>
          </w:tcPr>
          <w:p w14:paraId="733835F5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7BA1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89F5734">
            <w:pPr>
              <w:spacing w:after="0" w:line="240" w:lineRule="auto"/>
            </w:pPr>
            <w:r>
              <w:t>• Implement appointment booking with slot validation and double-booking prevention</w:t>
            </w:r>
          </w:p>
        </w:tc>
        <w:tc>
          <w:tcPr>
            <w:tcW w:w="5112" w:type="dxa"/>
            <w:vAlign w:val="center"/>
          </w:tcPr>
          <w:p w14:paraId="76771F74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4C6CC12A"/>
    <w:p w14:paraId="5D38ACE5">
      <w:r>
        <w:t>Total story points in Sprint 1: 3 + 3 + 2 + 2 + 2 = 12</w:t>
      </w:r>
    </w:p>
    <w:p w14:paraId="2A264A42">
      <w:pPr>
        <w:pStyle w:val="2"/>
      </w:pPr>
      <w:r>
        <w:t>Sprint 2 — Automation, Reports, and Security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EC76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6324F"/>
          </w:tcPr>
          <w:p w14:paraId="5E2F75A0">
            <w:pPr>
              <w:spacing w:after="0" w:line="240" w:lineRule="auto"/>
            </w:pPr>
            <w:r>
              <w:rPr>
                <w:b/>
                <w:color w:val="FFFFFF"/>
              </w:rPr>
              <w:t>Epic / User Story</w:t>
            </w:r>
          </w:p>
        </w:tc>
        <w:tc>
          <w:tcPr>
            <w:tcW w:w="5112" w:type="dxa"/>
            <w:shd w:val="clear" w:color="auto" w:fill="16324F"/>
          </w:tcPr>
          <w:p w14:paraId="3C45EC0E">
            <w:pPr>
              <w:spacing w:after="0" w:line="240" w:lineRule="auto"/>
            </w:pPr>
            <w:r>
              <w:rPr>
                <w:b/>
                <w:color w:val="FFFFFF"/>
              </w:rPr>
              <w:t>Story Points</w:t>
            </w:r>
          </w:p>
        </w:tc>
      </w:tr>
      <w:tr w14:paraId="181F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76B5FBFF">
            <w:pPr>
              <w:spacing w:after="0" w:line="240" w:lineRule="auto"/>
            </w:pPr>
            <w:r>
              <w:rPr>
                <w:b/>
                <w:color w:val="0F766E"/>
              </w:rPr>
              <w:t>Epic 3: Workflow Automation</w:t>
            </w:r>
          </w:p>
        </w:tc>
      </w:tr>
      <w:tr w14:paraId="4872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B05C66C">
            <w:pPr>
              <w:spacing w:after="0" w:line="240" w:lineRule="auto"/>
            </w:pPr>
            <w:r>
              <w:t>• Configure booking, payment confirmation, and approval workflow</w:t>
            </w:r>
          </w:p>
        </w:tc>
        <w:tc>
          <w:tcPr>
            <w:tcW w:w="5112" w:type="dxa"/>
            <w:vAlign w:val="center"/>
          </w:tcPr>
          <w:p w14:paraId="228F9B25">
            <w:pPr>
              <w:spacing w:after="0" w:line="240" w:lineRule="auto"/>
              <w:jc w:val="center"/>
            </w:pPr>
            <w:r>
              <w:t>5</w:t>
            </w:r>
          </w:p>
        </w:tc>
      </w:tr>
      <w:tr w14:paraId="4126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6E3F210">
            <w:pPr>
              <w:spacing w:after="0" w:line="240" w:lineRule="auto"/>
            </w:pPr>
            <w:r>
              <w:t>• Implement appointment cancellation and 10% cancellation deduction/refund calculation</w:t>
            </w:r>
          </w:p>
        </w:tc>
        <w:tc>
          <w:tcPr>
            <w:tcW w:w="5112" w:type="dxa"/>
            <w:vAlign w:val="center"/>
          </w:tcPr>
          <w:p w14:paraId="4BF3CF67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55360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09ACBA7B">
            <w:pPr>
              <w:spacing w:after="0" w:line="240" w:lineRule="auto"/>
            </w:pPr>
            <w:r>
              <w:rPr>
                <w:b/>
                <w:color w:val="0F766E"/>
              </w:rPr>
              <w:t>Epic 4: Reports and Notifications</w:t>
            </w:r>
          </w:p>
        </w:tc>
      </w:tr>
      <w:tr w14:paraId="3C44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D225AD6">
            <w:pPr>
              <w:spacing w:after="0" w:line="240" w:lineRule="auto"/>
            </w:pPr>
            <w:r>
              <w:t>• Automatically create a report when an appointment is completed and approved</w:t>
            </w:r>
          </w:p>
        </w:tc>
        <w:tc>
          <w:tcPr>
            <w:tcW w:w="5112" w:type="dxa"/>
            <w:vAlign w:val="center"/>
          </w:tcPr>
          <w:p w14:paraId="5017A2DD">
            <w:pPr>
              <w:spacing w:after="0" w:line="240" w:lineRule="auto"/>
              <w:jc w:val="center"/>
            </w:pPr>
            <w:r>
              <w:t>5</w:t>
            </w:r>
          </w:p>
        </w:tc>
      </w:tr>
      <w:tr w14:paraId="4A16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5E0A602">
            <w:pPr>
              <w:spacing w:after="0" w:line="240" w:lineRule="auto"/>
            </w:pPr>
            <w:r>
              <w:t>• Configure email notifications for booking, approvals, cancellations, and report availability</w:t>
            </w:r>
          </w:p>
        </w:tc>
        <w:tc>
          <w:tcPr>
            <w:tcW w:w="5112" w:type="dxa"/>
            <w:vAlign w:val="center"/>
          </w:tcPr>
          <w:p w14:paraId="01B0EFA3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1FF6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gridSpan w:val="2"/>
            <w:shd w:val="clear" w:color="auto" w:fill="E8F3F2"/>
          </w:tcPr>
          <w:p w14:paraId="172D664A">
            <w:pPr>
              <w:spacing w:after="0" w:line="240" w:lineRule="auto"/>
            </w:pPr>
            <w:r>
              <w:rPr>
                <w:b/>
                <w:color w:val="0F766E"/>
              </w:rPr>
              <w:t>Epic 5: Security and Validation</w:t>
            </w:r>
          </w:p>
        </w:tc>
      </w:tr>
      <w:tr w14:paraId="301FB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DB24397">
            <w:pPr>
              <w:spacing w:after="0" w:line="240" w:lineRule="auto"/>
            </w:pPr>
            <w:r>
              <w:t>• Configure role-based access controls for patients, administrators, and lab technicians</w:t>
            </w:r>
          </w:p>
        </w:tc>
        <w:tc>
          <w:tcPr>
            <w:tcW w:w="5112" w:type="dxa"/>
            <w:vAlign w:val="center"/>
          </w:tcPr>
          <w:p w14:paraId="1D4FD34D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4FAE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EF96F18">
            <w:pPr>
              <w:spacing w:after="0" w:line="240" w:lineRule="auto"/>
            </w:pPr>
            <w:r>
              <w:t>• Test appointment, report, notification, and access-control workflows</w:t>
            </w:r>
          </w:p>
        </w:tc>
        <w:tc>
          <w:tcPr>
            <w:tcW w:w="5112" w:type="dxa"/>
            <w:vAlign w:val="center"/>
          </w:tcPr>
          <w:p w14:paraId="6A17025A">
            <w:pPr>
              <w:spacing w:after="0" w:line="240" w:lineRule="auto"/>
              <w:jc w:val="center"/>
            </w:pPr>
            <w:r>
              <w:t>2</w:t>
            </w:r>
          </w:p>
        </w:tc>
      </w:tr>
    </w:tbl>
    <w:p w14:paraId="2FF5E5A2"/>
    <w:p w14:paraId="10C559D0">
      <w:r>
        <w:t>Total story points in Sprint 2: 5 + 3 + 5 + 3 + 2 + 2 = 20</w:t>
      </w:r>
    </w:p>
    <w:p w14:paraId="5D6FB333">
      <w:pPr>
        <w:pStyle w:val="2"/>
      </w:pPr>
      <w:r>
        <w:t>Total Story Points and Velocity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8EDB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6324F"/>
          </w:tcPr>
          <w:p w14:paraId="57E57CD1">
            <w:pPr>
              <w:spacing w:after="0" w:line="240" w:lineRule="auto"/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w="3408" w:type="dxa"/>
            <w:shd w:val="clear" w:color="auto" w:fill="16324F"/>
          </w:tcPr>
          <w:p w14:paraId="53B9CE74">
            <w:pPr>
              <w:spacing w:after="0" w:line="240" w:lineRule="auto"/>
            </w:pPr>
            <w:r>
              <w:rPr>
                <w:b/>
                <w:color w:val="FFFFFF"/>
              </w:rPr>
              <w:t>Calculation</w:t>
            </w:r>
          </w:p>
        </w:tc>
        <w:tc>
          <w:tcPr>
            <w:tcW w:w="3408" w:type="dxa"/>
            <w:shd w:val="clear" w:color="auto" w:fill="16324F"/>
          </w:tcPr>
          <w:p w14:paraId="206219A9">
            <w:pPr>
              <w:spacing w:after="0" w:line="240" w:lineRule="auto"/>
            </w:pPr>
            <w:r>
              <w:rPr>
                <w:b/>
                <w:color w:val="FFFFFF"/>
              </w:rPr>
              <w:t>Result</w:t>
            </w:r>
          </w:p>
        </w:tc>
      </w:tr>
      <w:tr w14:paraId="42D7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A195713">
            <w:pPr>
              <w:spacing w:after="0" w:line="240" w:lineRule="auto"/>
            </w:pPr>
            <w:r>
              <w:t>Sprint 1 points</w:t>
            </w:r>
          </w:p>
        </w:tc>
        <w:tc>
          <w:tcPr>
            <w:tcW w:w="3408" w:type="dxa"/>
          </w:tcPr>
          <w:p w14:paraId="3A73CC6C">
            <w:pPr>
              <w:spacing w:after="0" w:line="240" w:lineRule="auto"/>
            </w:pPr>
            <w:r>
              <w:t>Sum of Sprint 1 stories</w:t>
            </w:r>
          </w:p>
        </w:tc>
        <w:tc>
          <w:tcPr>
            <w:tcW w:w="3408" w:type="dxa"/>
          </w:tcPr>
          <w:p w14:paraId="47D6E0F7">
            <w:pPr>
              <w:spacing w:after="0" w:line="240" w:lineRule="auto"/>
            </w:pPr>
            <w:r>
              <w:t>12</w:t>
            </w:r>
          </w:p>
        </w:tc>
      </w:tr>
      <w:tr w14:paraId="4B66B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034F96B3">
            <w:pPr>
              <w:spacing w:after="0" w:line="240" w:lineRule="auto"/>
            </w:pPr>
            <w:r>
              <w:t>Sprint 2 points</w:t>
            </w:r>
          </w:p>
        </w:tc>
        <w:tc>
          <w:tcPr>
            <w:tcW w:w="3408" w:type="dxa"/>
          </w:tcPr>
          <w:p w14:paraId="589ACBA4">
            <w:pPr>
              <w:spacing w:after="0" w:line="240" w:lineRule="auto"/>
            </w:pPr>
            <w:r>
              <w:t>Sum of Sprint 2 stories</w:t>
            </w:r>
          </w:p>
        </w:tc>
        <w:tc>
          <w:tcPr>
            <w:tcW w:w="3408" w:type="dxa"/>
          </w:tcPr>
          <w:p w14:paraId="5583511A">
            <w:pPr>
              <w:spacing w:after="0" w:line="240" w:lineRule="auto"/>
            </w:pPr>
            <w:r>
              <w:t>20</w:t>
            </w:r>
          </w:p>
        </w:tc>
      </w:tr>
      <w:tr w14:paraId="7243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0436C274">
            <w:pPr>
              <w:spacing w:after="0" w:line="240" w:lineRule="auto"/>
            </w:pPr>
            <w:r>
              <w:t>Total story points</w:t>
            </w:r>
          </w:p>
        </w:tc>
        <w:tc>
          <w:tcPr>
            <w:tcW w:w="3408" w:type="dxa"/>
          </w:tcPr>
          <w:p w14:paraId="2B0EAB0D">
            <w:pPr>
              <w:spacing w:after="0" w:line="240" w:lineRule="auto"/>
            </w:pPr>
            <w:r>
              <w:t>12 + 20</w:t>
            </w:r>
          </w:p>
        </w:tc>
        <w:tc>
          <w:tcPr>
            <w:tcW w:w="3408" w:type="dxa"/>
          </w:tcPr>
          <w:p w14:paraId="44F9F978">
            <w:pPr>
              <w:spacing w:after="0" w:line="240" w:lineRule="auto"/>
            </w:pPr>
            <w:r>
              <w:t>32</w:t>
            </w:r>
          </w:p>
        </w:tc>
      </w:tr>
      <w:tr w14:paraId="77E6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420D874">
            <w:pPr>
              <w:spacing w:after="0" w:line="240" w:lineRule="auto"/>
            </w:pPr>
            <w:r>
              <w:t>Number of sprints</w:t>
            </w:r>
          </w:p>
        </w:tc>
        <w:tc>
          <w:tcPr>
            <w:tcW w:w="3408" w:type="dxa"/>
          </w:tcPr>
          <w:p w14:paraId="429E503A">
            <w:pPr>
              <w:spacing w:after="0" w:line="240" w:lineRule="auto"/>
            </w:pPr>
            <w:r>
              <w:t>2</w:t>
            </w:r>
          </w:p>
        </w:tc>
        <w:tc>
          <w:tcPr>
            <w:tcW w:w="3408" w:type="dxa"/>
          </w:tcPr>
          <w:p w14:paraId="7C452F04">
            <w:pPr>
              <w:spacing w:after="0" w:line="240" w:lineRule="auto"/>
            </w:pPr>
            <w:r>
              <w:t>2</w:t>
            </w:r>
          </w:p>
        </w:tc>
      </w:tr>
      <w:tr w14:paraId="2279F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2FDE0F1A">
            <w:pPr>
              <w:spacing w:after="0" w:line="240" w:lineRule="auto"/>
            </w:pPr>
            <w:r>
              <w:t>Team velocity</w:t>
            </w:r>
          </w:p>
        </w:tc>
        <w:tc>
          <w:tcPr>
            <w:tcW w:w="3408" w:type="dxa"/>
          </w:tcPr>
          <w:p w14:paraId="445F4D88">
            <w:pPr>
              <w:spacing w:after="0" w:line="240" w:lineRule="auto"/>
            </w:pPr>
            <w:r>
              <w:t>32 ÷ 2</w:t>
            </w:r>
          </w:p>
        </w:tc>
        <w:tc>
          <w:tcPr>
            <w:tcW w:w="3408" w:type="dxa"/>
          </w:tcPr>
          <w:p w14:paraId="27B72C8A">
            <w:pPr>
              <w:spacing w:after="0" w:line="240" w:lineRule="auto"/>
            </w:pPr>
            <w:r>
              <w:t>16 story points per sprint</w:t>
            </w:r>
          </w:p>
        </w:tc>
      </w:tr>
    </w:tbl>
    <w:p w14:paraId="6522F079"/>
    <w:p w14:paraId="7D47E185">
      <w:r>
        <w:rPr>
          <w:b/>
        </w:rPr>
        <w:t xml:space="preserve">Velocity formula: </w:t>
      </w:r>
      <w:r>
        <w:t>Team velocity = total story points completed ÷ number of sprints. Using the planned totals in this adapted example: 32 ÷ 2 = 16 story points per sprint.</w:t>
      </w:r>
    </w:p>
    <w:p w14:paraId="09142DAB">
      <w:r>
        <w:rPr>
          <w:b/>
        </w:rPr>
        <w:t xml:space="preserve">Note: </w:t>
      </w:r>
      <w:r>
        <w:t>The ServiceNow project PDF describes the application features and workflows, but does not provide story-point estimates. The estimates and sprint allocation above are a proposed planning breakdown adapted to the project, not recorded completion data. Actual team velocity should be calculated from story points completed in finished sprints.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0F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415</Words>
  <Characters>2130</Characters>
  <Lines>0</Lines>
  <Paragraphs>0</Paragraphs>
  <TotalTime>0</TotalTime>
  <ScaleCrop>false</ScaleCrop>
  <LinksUpToDate>false</LinksUpToDate>
  <CharactersWithSpaces>2482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Raju M</cp:lastModifiedBy>
  <dcterms:modified xsi:type="dcterms:W3CDTF">2026-10-15T05:30:49Z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CFD2F4E6075D4EB49DFC5D4DB4B3A51A_13</vt:lpwstr>
  </property>
</Properties>
</file>